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61C5F">
      <w:pPr>
        <w:spacing w:after="40"/>
        <w:jc w:val="center"/>
      </w:pPr>
      <w:r>
        <w:rPr>
          <w:rFonts w:ascii="Aptos Display" w:hAnsi="Aptos Display"/>
          <w:b/>
          <w:color w:val="1F4E79"/>
          <w:sz w:val="46"/>
        </w:rPr>
        <w:t>AI-Powered Text Summarizer</w:t>
      </w:r>
    </w:p>
    <w:p w14:paraId="6678C65A">
      <w:pPr>
        <w:spacing w:after="320"/>
        <w:jc w:val="center"/>
      </w:pPr>
      <w:r>
        <w:rPr>
          <w:b/>
          <w:color w:val="556270"/>
          <w:sz w:val="24"/>
        </w:rPr>
        <w:t>PRACTICAL TASK</w:t>
      </w:r>
    </w:p>
    <w:p w14:paraId="4999183A">
      <w:r>
        <w:t>Build a simple Streamlit application that accepts text from a user and uses Gemini to create a short summary.</w:t>
      </w:r>
    </w:p>
    <w:p w14:paraId="435BBDE7">
      <w:pPr>
        <w:pStyle w:val="2"/>
      </w:pPr>
      <w:r>
        <w:t>Requirements</w:t>
      </w:r>
    </w:p>
    <w:p w14:paraId="3538E322">
      <w:r>
        <w:t>1. Create a text area where users can enter a paragraph or article.</w:t>
      </w:r>
    </w:p>
    <w:p w14:paraId="2E8EFB40">
      <w:r>
        <w:t>2. Add a button labelled “Summarize”.</w:t>
      </w:r>
    </w:p>
    <w:p w14:paraId="0AD30769">
      <w:r>
        <w:t>3. When the button is clicked, send the entered text to Gemini using the existing ask_ai() function from llm.py.</w:t>
      </w:r>
    </w:p>
    <w:p w14:paraId="1E4607FD">
      <w:r>
        <w:t>4. Display the generated summary on the webpage.</w:t>
      </w:r>
    </w:p>
    <w:p w14:paraId="0FCF6D33">
      <w:r>
        <w:t>5. If the user clicks the button without entering text, display a warning.</w:t>
      </w:r>
    </w:p>
    <w:p w14:paraId="41BAEECF">
      <w:pPr>
        <w:pStyle w:val="2"/>
      </w:pPr>
      <w:r>
        <w:t>Expected Output</w:t>
      </w:r>
    </w:p>
    <w:p w14:paraId="360DF93E">
      <w:r>
        <w:t>A working Streamlit application where the user enters text, clicks Summarize, and sees an AI-generated summary.</w:t>
      </w:r>
    </w:p>
    <w:p w14:paraId="58F5D2E3">
      <w:pPr>
        <w:pStyle w:val="2"/>
      </w:pPr>
      <w:r>
        <w:t>Instructions</w:t>
      </w:r>
    </w:p>
    <w:p w14:paraId="31785EB6">
      <w:pPr>
        <w:pStyle w:val="29"/>
      </w:pPr>
      <w:r>
        <w:t>Create a new Python file named text_summarizer.py.</w:t>
      </w:r>
    </w:p>
    <w:p w14:paraId="3BD1516D">
      <w:pPr>
        <w:pStyle w:val="29"/>
      </w:pPr>
      <w:r>
        <w:t>Reuse the existing llm.py file and its ask_ai() function.</w:t>
      </w:r>
    </w:p>
    <w:p w14:paraId="4A70E3BC">
      <w:pPr>
        <w:pStyle w:val="29"/>
      </w:pPr>
      <w:r>
        <w:t>Write the Streamlit code in text_summarizer.py.</w:t>
      </w:r>
    </w:p>
    <w:p w14:paraId="56E3417A">
      <w:pPr>
        <w:pStyle w:val="29"/>
      </w:pPr>
      <w:r>
        <w:t>Run and test the application with a sample paragraph.</w:t>
      </w:r>
    </w:p>
    <w:p w14:paraId="7732AA98">
      <w:pPr>
        <w:pStyle w:val="29"/>
      </w:pPr>
      <w:r>
        <w:t>Test the warning by clicking Summarize with the text area empty.</w:t>
      </w:r>
    </w:p>
    <w:p w14:paraId="2A94EDDC">
      <w:pPr>
        <w:pStyle w:val="23"/>
        <w:numPr>
          <w:numId w:val="0"/>
        </w:numPr>
        <w:ind w:leftChars="0"/>
      </w:pPr>
      <w:bookmarkStart w:id="0" w:name="_GoBack"/>
      <w:bookmarkEnd w:id="0"/>
    </w:p>
    <w:sectPr>
      <w:footerReference r:id="rId5" w:type="default"/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F6B66">
    <w:pPr>
      <w:pStyle w:val="18"/>
      <w:jc w:val="center"/>
    </w:pPr>
    <w:r>
      <w:rPr>
        <w:rFonts w:ascii="Aptos" w:hAnsi="Aptos"/>
        <w:color w:val="6E7680"/>
        <w:sz w:val="16"/>
      </w:rPr>
      <w:t>AI Interview Coach Workshop | Practical Task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7C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76" w:lineRule="auto"/>
    </w:pPr>
    <w:rPr>
      <w:rFonts w:ascii="Aptos" w:hAnsi="Aptos" w:eastAsiaTheme="minorEastAsia" w:cstheme="minorBidi"/>
      <w:color w:val="2D343C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5B82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182</Words>
  <Characters>1007</Characters>
  <Lines>0</Lines>
  <Paragraphs>0</Paragraphs>
  <TotalTime>0</TotalTime>
  <ScaleCrop>false</ScaleCrop>
  <LinksUpToDate>false</LinksUpToDate>
  <CharactersWithSpaces>1166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Ananya V</cp:lastModifiedBy>
  <dcterms:modified xsi:type="dcterms:W3CDTF">2026-10-13T15:18:18Z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eyJoZGlkIjoiYWJmNTAxYTA0NTllZTU0OWY5NWY0MWNlMzBjNGU2OTYiLCJ1c2VySWQiOiI1NjcwMjk5NzIxNTQifQ==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B22AACDDF7174DA1AD3785C7D560D15A_12</vt:lpwstr>
  </property>
</Properties>
</file>